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AACFB">
      <w:pPr>
        <w:pStyle w:val="39"/>
      </w:pPr>
      <w:r>
        <w:t>Task 3: Jira Board Setup, User Stories and Story Points</w:t>
      </w:r>
    </w:p>
    <w:p w14:paraId="77193EC9">
      <w:pPr>
        <w:rPr>
          <w:rFonts w:hint="default"/>
          <w:lang w:val="en-IN"/>
        </w:rPr>
      </w:pPr>
      <w:r>
        <w:t xml:space="preserve">Name: </w:t>
      </w:r>
      <w:r>
        <w:rPr>
          <w:rFonts w:hint="default"/>
          <w:lang w:val="en-IN"/>
        </w:rPr>
        <w:t>P.Akshay Reddy</w:t>
      </w:r>
    </w:p>
    <w:p w14:paraId="5EE438CB">
      <w:pPr>
        <w:rPr>
          <w:rFonts w:hint="default"/>
          <w:lang w:val="en-IN"/>
        </w:rPr>
      </w:pPr>
      <w:r>
        <w:t>Roll no: 24200301</w:t>
      </w:r>
      <w:r>
        <w:rPr>
          <w:rFonts w:hint="default"/>
          <w:lang w:val="en-IN"/>
        </w:rPr>
        <w:t>22</w:t>
      </w:r>
      <w:bookmarkStart w:id="0" w:name="_GoBack"/>
      <w:bookmarkEnd w:id="0"/>
    </w:p>
    <w:p w14:paraId="2FB211DC"/>
    <w:p w14:paraId="2F9CAA89">
      <w:r>
        <w:t>Aim: To create a Scrum project in Jira, define five user stories, assign story points, create a sprint, and manage work using a Scrum Board.</w:t>
      </w:r>
      <w:r>
        <w:br w:type="textWrapping"/>
      </w:r>
    </w:p>
    <w:p w14:paraId="2CD33A20">
      <w:r>
        <w:t>Step 1: Create a Jira Account</w:t>
      </w:r>
    </w:p>
    <w:p w14:paraId="3E69B84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Go to </w:t>
      </w:r>
      <w:r>
        <w:fldChar w:fldCharType="begin"/>
      </w:r>
      <w:r>
        <w:instrText xml:space="preserve"> HYPERLINK "https://www.atlassian.com/software/jira" </w:instrText>
      </w:r>
      <w:r>
        <w:fldChar w:fldCharType="separate"/>
      </w:r>
      <w:r>
        <w:rPr>
          <w:rStyle w:val="36"/>
          <w:color w:val="0000FF"/>
          <w:u w:val="single"/>
        </w:rPr>
        <w:t>https://www.atlassian.com/software/jira</w:t>
      </w:r>
      <w:r>
        <w:rPr>
          <w:rStyle w:val="36"/>
          <w:color w:val="0000FF"/>
          <w:u w:val="single"/>
        </w:rPr>
        <w:fldChar w:fldCharType="end"/>
      </w:r>
    </w:p>
    <w:p w14:paraId="78CFC07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36"/>
        </w:rPr>
        <w:t>Get it Free</w:t>
      </w:r>
      <w:r>
        <w:t xml:space="preserve"> or </w:t>
      </w:r>
      <w:r>
        <w:rPr>
          <w:rStyle w:val="36"/>
        </w:rPr>
        <w:t>Sign Up</w:t>
      </w:r>
      <w:r>
        <w:t>.</w:t>
      </w:r>
    </w:p>
    <w:p w14:paraId="5518011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Create an Atlassian account and verify your email.(Domain Mail Id Only)</w:t>
      </w:r>
    </w:p>
    <w:p w14:paraId="14EF3B2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Log in to Jira.</w:t>
      </w:r>
    </w:p>
    <w:p w14:paraId="38BD38E9">
      <w:r>
        <w:drawing>
          <wp:inline distT="0" distB="0" distL="0" distR="0">
            <wp:extent cx="5808980" cy="40005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1574" cy="400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1225"/>
    <w:p w14:paraId="17EDE492">
      <w:r>
        <w:drawing>
          <wp:inline distT="0" distB="0" distL="0" distR="0">
            <wp:extent cx="5486400" cy="3956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6153"/>
    <w:p w14:paraId="1EB06E0B">
      <w:r>
        <w:drawing>
          <wp:inline distT="0" distB="0" distL="0" distR="0">
            <wp:extent cx="5486400" cy="3396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5B02">
      <w:pPr>
        <w:pStyle w:val="2"/>
      </w:pPr>
      <w:r>
        <w:t>Step 2: Create a Scrum Project</w:t>
      </w:r>
    </w:p>
    <w:p w14:paraId="7E0252B6">
      <w:r>
        <w:t>Create a Software project using the Scrum template. Give the project a name such as 'My Software Team'.</w:t>
      </w:r>
    </w:p>
    <w:p w14:paraId="3A2BFB0A"/>
    <w:p w14:paraId="444A9044">
      <w:r>
        <w:drawing>
          <wp:inline distT="0" distB="0" distL="0" distR="0">
            <wp:extent cx="5486400" cy="25838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4E2D">
      <w:pPr>
        <w:pStyle w:val="2"/>
      </w:pPr>
    </w:p>
    <w:p w14:paraId="76FD0D81">
      <w:pPr>
        <w:pStyle w:val="2"/>
      </w:pPr>
      <w:r>
        <w:t>Step 3: Select Work Types</w:t>
      </w:r>
    </w:p>
    <w:p w14:paraId="64FC0320">
      <w:r>
        <w:t>Select Story and Task as work types. Stories represent user requirements.</w:t>
      </w:r>
    </w:p>
    <w:p w14:paraId="3310C6CE"/>
    <w:p w14:paraId="25A7A10F">
      <w:r>
        <w:drawing>
          <wp:inline distT="0" distB="0" distL="0" distR="0">
            <wp:extent cx="5486400" cy="33839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Step 4: Configure Workflow</w:t>
      </w:r>
    </w:p>
    <w:p w14:paraId="2ADA7638">
      <w:r>
        <w:t>Keep the default workflow: To Do → In Progress → In Review → Done.</w:t>
      </w:r>
    </w:p>
    <w:p w14:paraId="19F61DE9">
      <w:r>
        <w:drawing>
          <wp:inline distT="0" distB="0" distL="0" distR="0">
            <wp:extent cx="5486400" cy="25742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25C6">
      <w:pPr>
        <w:pStyle w:val="2"/>
      </w:pPr>
      <w:r>
        <w:t>Step 5: Skip Team Invitation</w:t>
      </w:r>
    </w:p>
    <w:p w14:paraId="4543E443">
      <w:r>
        <w:t>Skip inviting teammates and proceed to Jira.</w:t>
      </w:r>
    </w:p>
    <w:p w14:paraId="5898B52E">
      <w:r>
        <w:drawing>
          <wp:inline distT="0" distB="0" distL="0" distR="0">
            <wp:extent cx="5486400" cy="2656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938E">
      <w:pPr>
        <w:pStyle w:val="2"/>
      </w:pPr>
      <w:r>
        <w:t>Step 6: Create User Stories</w:t>
      </w:r>
    </w:p>
    <w:p w14:paraId="3B08935D">
      <w:r>
        <w:t>Create five stories:</w:t>
      </w:r>
      <w:r>
        <w:br w:type="textWrapping"/>
      </w:r>
      <w:r>
        <w:t>• Student Login</w:t>
      </w:r>
      <w:r>
        <w:br w:type="textWrapping"/>
      </w:r>
      <w:r>
        <w:t>• Course Registration</w:t>
      </w:r>
      <w:r>
        <w:br w:type="textWrapping"/>
      </w:r>
      <w:r>
        <w:t>• View Attendance</w:t>
      </w:r>
      <w:r>
        <w:br w:type="textWrapping"/>
      </w:r>
      <w:r>
        <w:t>• Faculty Enter Marks</w:t>
      </w:r>
      <w:r>
        <w:br w:type="textWrapping"/>
      </w:r>
      <w:r>
        <w:t>• View Results</w:t>
      </w:r>
    </w:p>
    <w:p w14:paraId="530A3C76">
      <w:r>
        <w:drawing>
          <wp:inline distT="0" distB="0" distL="0" distR="0">
            <wp:extent cx="5486400" cy="2616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675D">
      <w:pPr>
        <w:pStyle w:val="2"/>
      </w:pPr>
      <w:r>
        <w:t>Step 7: Assign Story Points</w:t>
      </w:r>
    </w:p>
    <w:p w14:paraId="0590353A">
      <w:r>
        <w:t>Assign story points using Fibonacci estimates:</w:t>
      </w:r>
      <w:r>
        <w:br w:type="textWrapping"/>
      </w:r>
      <w:r>
        <w:t>Student Login–3</w:t>
      </w:r>
      <w:r>
        <w:br w:type="textWrapping"/>
      </w:r>
      <w:r>
        <w:t>Course Registration–5</w:t>
      </w:r>
      <w:r>
        <w:br w:type="textWrapping"/>
      </w:r>
      <w:r>
        <w:t>View Attendance–2</w:t>
      </w:r>
      <w:r>
        <w:br w:type="textWrapping"/>
      </w:r>
      <w:r>
        <w:t>Faculty Enter Marks–5</w:t>
      </w:r>
      <w:r>
        <w:br w:type="textWrapping"/>
      </w:r>
      <w:r>
        <w:t>View Results–3</w:t>
      </w:r>
    </w:p>
    <w:p w14:paraId="0856AEC4">
      <w:pPr>
        <w:pStyle w:val="3"/>
      </w:pPr>
      <w:r>
        <w:t>After clicking "Go to Jira"</w:t>
      </w:r>
    </w:p>
    <w:p w14:paraId="007B4DA1">
      <w:pPr>
        <w:pStyle w:val="35"/>
      </w:pPr>
      <w:r>
        <w:t>You should see your project dashboard.</w:t>
      </w:r>
    </w:p>
    <w:p w14:paraId="155DC45A">
      <w:pPr>
        <w:pStyle w:val="4"/>
      </w:pPr>
      <w:r>
        <w:t xml:space="preserve">Go to </w:t>
      </w:r>
      <w:r>
        <w:rPr>
          <w:rStyle w:val="36"/>
          <w:b/>
          <w:bCs/>
        </w:rPr>
        <w:t>Backlog</w:t>
      </w:r>
    </w:p>
    <w:p w14:paraId="49426047">
      <w:pPr>
        <w:pStyle w:val="35"/>
      </w:pPr>
      <w:r>
        <w:t xml:space="preserve">From the left navigation menu, click </w:t>
      </w:r>
      <w:r>
        <w:rPr>
          <w:rStyle w:val="36"/>
        </w:rPr>
        <w:t>Backlog</w:t>
      </w:r>
      <w:r>
        <w:t>.</w:t>
      </w:r>
    </w:p>
    <w:p w14:paraId="12744FE3">
      <w:pPr>
        <w:pStyle w:val="4"/>
      </w:pPr>
      <w:r>
        <w:t>Create User Stories</w:t>
      </w:r>
    </w:p>
    <w:p w14:paraId="13296938">
      <w:pPr>
        <w:pStyle w:val="35"/>
      </w:pPr>
      <w:r>
        <w:t xml:space="preserve">Click </w:t>
      </w:r>
      <w:r>
        <w:rPr>
          <w:rStyle w:val="36"/>
        </w:rPr>
        <w:t>Create</w:t>
      </w:r>
      <w:r>
        <w:t xml:space="preserve"> (top menu or in the backlog).</w:t>
      </w:r>
    </w:p>
    <w:p w14:paraId="36B65433">
      <w:pPr>
        <w:pStyle w:val="4"/>
      </w:pPr>
      <w:r>
        <w:t>Story 1</w:t>
      </w:r>
    </w:p>
    <w:p w14:paraId="0BC8ED9D">
      <w:pPr>
        <w:pStyle w:val="35"/>
      </w:pPr>
      <w:r>
        <w:rPr>
          <w:rStyle w:val="36"/>
        </w:rPr>
        <w:t>Summary</w:t>
      </w:r>
      <w:r>
        <w:t>*</w:t>
      </w:r>
    </w:p>
    <w:p w14:paraId="365065A5">
      <w:pPr>
        <w:pStyle w:val="21"/>
      </w:pPr>
      <w:r>
        <w:rPr>
          <w:rStyle w:val="20"/>
          <w:rFonts w:eastAsiaTheme="majorEastAsia"/>
        </w:rPr>
        <w:t>Student Login</w:t>
      </w:r>
    </w:p>
    <w:p w14:paraId="45583AF7">
      <w:pPr>
        <w:pStyle w:val="35"/>
      </w:pPr>
      <w:r>
        <w:rPr>
          <w:rStyle w:val="36"/>
        </w:rPr>
        <w:t>Description</w:t>
      </w:r>
    </w:p>
    <w:p w14:paraId="64DAEF45">
      <w:pPr>
        <w:pStyle w:val="21"/>
        <w:rPr>
          <w:rStyle w:val="20"/>
          <w:rFonts w:eastAsiaTheme="majorEastAsia"/>
        </w:rPr>
      </w:pPr>
      <w:r>
        <w:rPr>
          <w:rStyle w:val="20"/>
          <w:rFonts w:eastAsiaTheme="majorEastAsia"/>
        </w:rPr>
        <w:t>As a student,</w:t>
      </w:r>
    </w:p>
    <w:p w14:paraId="3E1A063B">
      <w:pPr>
        <w:pStyle w:val="21"/>
        <w:rPr>
          <w:rStyle w:val="20"/>
          <w:rFonts w:eastAsiaTheme="majorEastAsia"/>
        </w:rPr>
      </w:pPr>
      <w:r>
        <w:rPr>
          <w:rStyle w:val="20"/>
          <w:rFonts w:eastAsiaTheme="majorEastAsia"/>
        </w:rPr>
        <w:t>I want to log in securely,</w:t>
      </w:r>
    </w:p>
    <w:p w14:paraId="076DC8F3">
      <w:pPr>
        <w:pStyle w:val="21"/>
      </w:pPr>
      <w:r>
        <w:rPr>
          <w:rStyle w:val="20"/>
          <w:rFonts w:eastAsiaTheme="majorEastAsia"/>
        </w:rPr>
        <w:t>So that I can access my academic information.</w:t>
      </w:r>
    </w:p>
    <w:p w14:paraId="19C2B8A5">
      <w:pPr>
        <w:pStyle w:val="35"/>
      </w:pPr>
      <w:r>
        <w:rPr>
          <w:rStyle w:val="36"/>
        </w:rPr>
        <w:t>Status</w:t>
      </w:r>
    </w:p>
    <w:p w14:paraId="5E32456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To Do (leave as it is) </w:t>
      </w:r>
    </w:p>
    <w:p w14:paraId="499DEB8B">
      <w:pPr>
        <w:pStyle w:val="35"/>
      </w:pPr>
      <w:r>
        <w:rPr>
          <w:rStyle w:val="36"/>
        </w:rPr>
        <w:t>Story Point Estimate</w:t>
      </w:r>
    </w:p>
    <w:p w14:paraId="4A620CE3">
      <w:pPr>
        <w:pStyle w:val="21"/>
      </w:pPr>
      <w:r>
        <w:rPr>
          <w:rStyle w:val="20"/>
          <w:rFonts w:eastAsiaTheme="majorEastAsia"/>
        </w:rPr>
        <w:t>3</w:t>
      </w:r>
    </w:p>
    <w:p w14:paraId="2E952EB1">
      <w:pPr>
        <w:pStyle w:val="35"/>
      </w:pPr>
      <w:r>
        <w:rPr>
          <w:rStyle w:val="36"/>
        </w:rPr>
        <w:t>Priority</w:t>
      </w:r>
    </w:p>
    <w:p w14:paraId="2C2D080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Medium (leave as default) </w:t>
      </w:r>
    </w:p>
    <w:p w14:paraId="569ACD10">
      <w:pPr>
        <w:pStyle w:val="35"/>
      </w:pPr>
      <w:r>
        <w:rPr>
          <w:rStyle w:val="36"/>
        </w:rPr>
        <w:t>Reporter</w:t>
      </w:r>
    </w:p>
    <w:p w14:paraId="0BB9BFB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Leave as default </w:t>
      </w:r>
    </w:p>
    <w:p w14:paraId="6FFBE42E">
      <w:pPr>
        <w:pStyle w:val="35"/>
      </w:pPr>
      <w:r>
        <w:t xml:space="preserve">Click </w:t>
      </w:r>
      <w:r>
        <w:rPr>
          <w:rStyle w:val="36"/>
        </w:rPr>
        <w:t>Create</w:t>
      </w:r>
      <w:r>
        <w:t>.</w:t>
      </w:r>
    </w:p>
    <w:p w14:paraId="2D6DB4B8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AC1FF">
      <w:pPr>
        <w:pStyle w:val="3"/>
      </w:pPr>
      <w:r>
        <w:t>Create the remaining four stories</w:t>
      </w:r>
    </w:p>
    <w:p w14:paraId="6BB13497">
      <w:pPr>
        <w:pStyle w:val="4"/>
      </w:pPr>
      <w:r>
        <w:t>Story 2</w:t>
      </w:r>
    </w:p>
    <w:p w14:paraId="083B86B6">
      <w:pPr>
        <w:pStyle w:val="35"/>
      </w:pPr>
      <w:r>
        <w:rPr>
          <w:rStyle w:val="36"/>
        </w:rPr>
        <w:t>Summary:</w:t>
      </w:r>
      <w:r>
        <w:t xml:space="preserve"> Course Registration</w:t>
      </w:r>
    </w:p>
    <w:p w14:paraId="6EAB9F59">
      <w:pPr>
        <w:pStyle w:val="35"/>
      </w:pPr>
      <w:r>
        <w:rPr>
          <w:rStyle w:val="36"/>
        </w:rPr>
        <w:t>Description:</w:t>
      </w:r>
    </w:p>
    <w:p w14:paraId="490D121E">
      <w:pPr>
        <w:pStyle w:val="21"/>
        <w:rPr>
          <w:rStyle w:val="20"/>
          <w:rFonts w:eastAsiaTheme="majorEastAsia"/>
        </w:rPr>
      </w:pPr>
      <w:r>
        <w:rPr>
          <w:rStyle w:val="20"/>
          <w:rFonts w:eastAsiaTheme="majorEastAsia"/>
        </w:rPr>
        <w:t>As a student,</w:t>
      </w:r>
    </w:p>
    <w:p w14:paraId="157CDB3F">
      <w:pPr>
        <w:pStyle w:val="21"/>
        <w:rPr>
          <w:rStyle w:val="20"/>
          <w:rFonts w:eastAsiaTheme="majorEastAsia"/>
        </w:rPr>
      </w:pPr>
      <w:r>
        <w:rPr>
          <w:rStyle w:val="20"/>
          <w:rFonts w:eastAsiaTheme="majorEastAsia"/>
        </w:rPr>
        <w:t>I want to register for courses,</w:t>
      </w:r>
    </w:p>
    <w:p w14:paraId="71F3CB43">
      <w:pPr>
        <w:pStyle w:val="21"/>
      </w:pPr>
      <w:r>
        <w:rPr>
          <w:rStyle w:val="20"/>
          <w:rFonts w:eastAsiaTheme="majorEastAsia"/>
        </w:rPr>
        <w:t>So that I can enroll in my subjects.</w:t>
      </w:r>
    </w:p>
    <w:p w14:paraId="30C9BF34">
      <w:pPr>
        <w:pStyle w:val="35"/>
      </w:pPr>
      <w:r>
        <w:rPr>
          <w:rStyle w:val="36"/>
        </w:rPr>
        <w:t>Story Points:</w:t>
      </w:r>
      <w:r>
        <w:t xml:space="preserve"> 5</w:t>
      </w:r>
    </w:p>
    <w:p w14:paraId="46B8FD17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D234F8">
      <w:pPr>
        <w:pStyle w:val="4"/>
      </w:pPr>
      <w:r>
        <w:t>Story 3</w:t>
      </w:r>
    </w:p>
    <w:p w14:paraId="3846F13A">
      <w:pPr>
        <w:pStyle w:val="35"/>
      </w:pPr>
      <w:r>
        <w:rPr>
          <w:rStyle w:val="36"/>
        </w:rPr>
        <w:t>Summary:</w:t>
      </w:r>
      <w:r>
        <w:t xml:space="preserve"> View Attendance</w:t>
      </w:r>
    </w:p>
    <w:p w14:paraId="14A0FD76">
      <w:pPr>
        <w:pStyle w:val="35"/>
      </w:pPr>
      <w:r>
        <w:rPr>
          <w:rStyle w:val="36"/>
        </w:rPr>
        <w:t>Description:</w:t>
      </w:r>
    </w:p>
    <w:p w14:paraId="7F2864F7">
      <w:pPr>
        <w:pStyle w:val="21"/>
        <w:rPr>
          <w:rStyle w:val="20"/>
          <w:rFonts w:eastAsiaTheme="majorEastAsia"/>
        </w:rPr>
      </w:pPr>
      <w:r>
        <w:rPr>
          <w:rStyle w:val="20"/>
          <w:rFonts w:eastAsiaTheme="majorEastAsia"/>
        </w:rPr>
        <w:t>As a student,</w:t>
      </w:r>
    </w:p>
    <w:p w14:paraId="4BB65469">
      <w:pPr>
        <w:pStyle w:val="21"/>
        <w:rPr>
          <w:rStyle w:val="20"/>
          <w:rFonts w:eastAsiaTheme="majorEastAsia"/>
        </w:rPr>
      </w:pPr>
      <w:r>
        <w:rPr>
          <w:rStyle w:val="20"/>
          <w:rFonts w:eastAsiaTheme="majorEastAsia"/>
        </w:rPr>
        <w:t>I want to view my attendance,</w:t>
      </w:r>
    </w:p>
    <w:p w14:paraId="2CD12393">
      <w:pPr>
        <w:pStyle w:val="21"/>
      </w:pPr>
      <w:r>
        <w:rPr>
          <w:rStyle w:val="20"/>
          <w:rFonts w:eastAsiaTheme="majorEastAsia"/>
        </w:rPr>
        <w:t>So that I can monitor my academic progress.</w:t>
      </w:r>
    </w:p>
    <w:p w14:paraId="6E4E99AA">
      <w:pPr>
        <w:pStyle w:val="35"/>
      </w:pPr>
      <w:r>
        <w:rPr>
          <w:rStyle w:val="36"/>
        </w:rPr>
        <w:t>Story Points:</w:t>
      </w:r>
      <w:r>
        <w:t xml:space="preserve"> 2</w:t>
      </w:r>
    </w:p>
    <w:p w14:paraId="5869F1BD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BB78C">
      <w:pPr>
        <w:pStyle w:val="4"/>
      </w:pPr>
      <w:r>
        <w:t>Story 4</w:t>
      </w:r>
    </w:p>
    <w:p w14:paraId="066D788A">
      <w:pPr>
        <w:pStyle w:val="35"/>
      </w:pPr>
      <w:r>
        <w:rPr>
          <w:rStyle w:val="36"/>
        </w:rPr>
        <w:t>Summary:</w:t>
      </w:r>
      <w:r>
        <w:t xml:space="preserve"> Faculty Enter Marks</w:t>
      </w:r>
    </w:p>
    <w:p w14:paraId="30B5F138">
      <w:pPr>
        <w:pStyle w:val="35"/>
      </w:pPr>
      <w:r>
        <w:rPr>
          <w:rStyle w:val="36"/>
        </w:rPr>
        <w:t>Description:</w:t>
      </w:r>
    </w:p>
    <w:p w14:paraId="4EF3B5D4">
      <w:pPr>
        <w:pStyle w:val="21"/>
        <w:rPr>
          <w:rStyle w:val="20"/>
          <w:rFonts w:eastAsiaTheme="majorEastAsia"/>
        </w:rPr>
      </w:pPr>
      <w:r>
        <w:rPr>
          <w:rStyle w:val="20"/>
          <w:rFonts w:eastAsiaTheme="majorEastAsia"/>
        </w:rPr>
        <w:t>As a faculty member,</w:t>
      </w:r>
    </w:p>
    <w:p w14:paraId="7693609A">
      <w:pPr>
        <w:pStyle w:val="21"/>
        <w:rPr>
          <w:rStyle w:val="20"/>
          <w:rFonts w:eastAsiaTheme="majorEastAsia"/>
        </w:rPr>
      </w:pPr>
      <w:r>
        <w:rPr>
          <w:rStyle w:val="20"/>
          <w:rFonts w:eastAsiaTheme="majorEastAsia"/>
        </w:rPr>
        <w:t>I want to enter student marks,</w:t>
      </w:r>
    </w:p>
    <w:p w14:paraId="0EEDE4F1">
      <w:pPr>
        <w:pStyle w:val="21"/>
      </w:pPr>
      <w:r>
        <w:rPr>
          <w:rStyle w:val="20"/>
          <w:rFonts w:eastAsiaTheme="majorEastAsia"/>
        </w:rPr>
        <w:t>So that students can view their academic performance.</w:t>
      </w:r>
    </w:p>
    <w:p w14:paraId="5774A1BB">
      <w:pPr>
        <w:pStyle w:val="35"/>
      </w:pPr>
      <w:r>
        <w:rPr>
          <w:rStyle w:val="36"/>
        </w:rPr>
        <w:t>Story Points:</w:t>
      </w:r>
      <w:r>
        <w:t xml:space="preserve"> 5</w:t>
      </w:r>
    </w:p>
    <w:p w14:paraId="306D54E8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5F172E">
      <w:pPr>
        <w:pStyle w:val="4"/>
      </w:pPr>
      <w:r>
        <w:t>Story 5</w:t>
      </w:r>
    </w:p>
    <w:p w14:paraId="740923D0">
      <w:pPr>
        <w:pStyle w:val="35"/>
      </w:pPr>
      <w:r>
        <w:rPr>
          <w:rStyle w:val="36"/>
        </w:rPr>
        <w:t>Summary:</w:t>
      </w:r>
      <w:r>
        <w:t xml:space="preserve"> View Results</w:t>
      </w:r>
    </w:p>
    <w:p w14:paraId="1DAFD62E">
      <w:pPr>
        <w:pStyle w:val="35"/>
      </w:pPr>
      <w:r>
        <w:rPr>
          <w:rStyle w:val="36"/>
        </w:rPr>
        <w:t>Description:</w:t>
      </w:r>
    </w:p>
    <w:p w14:paraId="7DB860AC">
      <w:pPr>
        <w:pStyle w:val="21"/>
        <w:rPr>
          <w:rStyle w:val="20"/>
          <w:rFonts w:eastAsiaTheme="majorEastAsia"/>
        </w:rPr>
      </w:pPr>
      <w:r>
        <w:rPr>
          <w:rStyle w:val="20"/>
          <w:rFonts w:eastAsiaTheme="majorEastAsia"/>
        </w:rPr>
        <w:t>As a student,</w:t>
      </w:r>
    </w:p>
    <w:p w14:paraId="2561AF01">
      <w:pPr>
        <w:pStyle w:val="21"/>
        <w:rPr>
          <w:rStyle w:val="20"/>
          <w:rFonts w:eastAsiaTheme="majorEastAsia"/>
        </w:rPr>
      </w:pPr>
      <w:r>
        <w:rPr>
          <w:rStyle w:val="20"/>
          <w:rFonts w:eastAsiaTheme="majorEastAsia"/>
        </w:rPr>
        <w:t>I want to view my examination results,</w:t>
      </w:r>
    </w:p>
    <w:p w14:paraId="2F839168">
      <w:pPr>
        <w:pStyle w:val="21"/>
      </w:pPr>
      <w:r>
        <w:rPr>
          <w:rStyle w:val="20"/>
          <w:rFonts w:eastAsiaTheme="majorEastAsia"/>
        </w:rPr>
        <w:t>So that I can evaluate my performance.</w:t>
      </w:r>
    </w:p>
    <w:p w14:paraId="656E06AA">
      <w:pPr>
        <w:pStyle w:val="35"/>
      </w:pPr>
      <w:r>
        <w:rPr>
          <w:rStyle w:val="36"/>
        </w:rPr>
        <w:t>Story Points:</w:t>
      </w:r>
      <w:r>
        <w:t xml:space="preserve"> 3</w:t>
      </w:r>
    </w:p>
    <w:p w14:paraId="49029753">
      <w:pPr>
        <w:pStyle w:val="35"/>
      </w:pPr>
      <w:r>
        <w:t xml:space="preserve">Click </w:t>
      </w:r>
      <w:r>
        <w:rPr>
          <w:rStyle w:val="36"/>
        </w:rPr>
        <w:t>Create</w:t>
      </w:r>
      <w:r>
        <w:t>.</w:t>
      </w:r>
    </w:p>
    <w:p w14:paraId="037436C1">
      <w:pPr>
        <w:pStyle w:val="35"/>
      </w:pPr>
      <w:r>
        <w:t>Repeat for these stories: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1"/>
        <w:gridCol w:w="1304"/>
      </w:tblGrid>
      <w:tr w14:paraId="1758A4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C6537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</w:tcPr>
          <w:p w14:paraId="720726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14:paraId="60AB53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B01698">
            <w:r>
              <w:t>Student Login</w:t>
            </w:r>
          </w:p>
        </w:tc>
        <w:tc>
          <w:tcPr>
            <w:tcW w:w="0" w:type="auto"/>
            <w:vAlign w:val="center"/>
          </w:tcPr>
          <w:p w14:paraId="045F8CDB">
            <w:r>
              <w:t>3</w:t>
            </w:r>
          </w:p>
        </w:tc>
      </w:tr>
      <w:tr w14:paraId="3217C4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B0FF39">
            <w:r>
              <w:t>Course Registration</w:t>
            </w:r>
          </w:p>
        </w:tc>
        <w:tc>
          <w:tcPr>
            <w:tcW w:w="0" w:type="auto"/>
            <w:vAlign w:val="center"/>
          </w:tcPr>
          <w:p w14:paraId="4C3BED9F">
            <w:r>
              <w:t>5</w:t>
            </w:r>
          </w:p>
        </w:tc>
      </w:tr>
      <w:tr w14:paraId="667CB6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D1B7A0">
            <w:r>
              <w:t>View Attendance</w:t>
            </w:r>
          </w:p>
        </w:tc>
        <w:tc>
          <w:tcPr>
            <w:tcW w:w="0" w:type="auto"/>
            <w:vAlign w:val="center"/>
          </w:tcPr>
          <w:p w14:paraId="0C7E5B2E">
            <w:r>
              <w:t>2</w:t>
            </w:r>
          </w:p>
        </w:tc>
      </w:tr>
      <w:tr w14:paraId="600148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6B53FC">
            <w:r>
              <w:t>Faculty Enter Marks</w:t>
            </w:r>
          </w:p>
        </w:tc>
        <w:tc>
          <w:tcPr>
            <w:tcW w:w="0" w:type="auto"/>
            <w:vAlign w:val="center"/>
          </w:tcPr>
          <w:p w14:paraId="0581CF7B">
            <w:r>
              <w:t>5</w:t>
            </w:r>
          </w:p>
        </w:tc>
      </w:tr>
      <w:tr w14:paraId="3025FB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470D6D">
            <w:r>
              <w:t>View Results</w:t>
            </w:r>
          </w:p>
        </w:tc>
        <w:tc>
          <w:tcPr>
            <w:tcW w:w="0" w:type="auto"/>
            <w:vAlign w:val="center"/>
          </w:tcPr>
          <w:p w14:paraId="3CDAC78B">
            <w:r>
              <w:t>3</w:t>
            </w:r>
          </w:p>
        </w:tc>
      </w:tr>
    </w:tbl>
    <w:p w14:paraId="3C2026D0">
      <w:pPr>
        <w:pStyle w:val="4"/>
      </w:pPr>
      <w:r>
        <w:t>Step 3: Assign Story Points</w:t>
      </w:r>
    </w:p>
    <w:p w14:paraId="387DBCC6">
      <w:pPr>
        <w:pStyle w:val="35"/>
      </w:pPr>
      <w:r>
        <w:t>Open each story and set the corresponding Story Points.</w:t>
      </w:r>
    </w:p>
    <w:p w14:paraId="4ABFCF25">
      <w:pPr>
        <w:pStyle w:val="4"/>
      </w:pPr>
      <w:r>
        <w:t>Step 4: Create Sprint</w:t>
      </w:r>
    </w:p>
    <w:p w14:paraId="3B7AA8C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36"/>
        </w:rPr>
        <w:t>Create Sprint</w:t>
      </w:r>
      <w:r>
        <w:t xml:space="preserve"> </w:t>
      </w:r>
    </w:p>
    <w:p w14:paraId="6BA9376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Drag all five stories into </w:t>
      </w:r>
      <w:r>
        <w:rPr>
          <w:rStyle w:val="36"/>
        </w:rPr>
        <w:t>Sprint 1</w:t>
      </w:r>
      <w:r>
        <w:t xml:space="preserve"> </w:t>
      </w:r>
    </w:p>
    <w:p w14:paraId="55BE455A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36"/>
          <w:b w:val="0"/>
          <w:bCs w:val="0"/>
        </w:rPr>
      </w:pPr>
      <w:r>
        <w:t xml:space="preserve">Click </w:t>
      </w:r>
      <w:r>
        <w:rPr>
          <w:rStyle w:val="36"/>
        </w:rPr>
        <w:t>Start Sprint#</w:t>
      </w:r>
    </w:p>
    <w:p w14:paraId="7F7761B0">
      <w:pPr>
        <w:spacing w:before="100" w:beforeAutospacing="1" w:after="100" w:afterAutospacing="1" w:line="240" w:lineRule="auto"/>
        <w:ind w:left="720"/>
      </w:pPr>
    </w:p>
    <w:p w14:paraId="21EB8E88">
      <w:pPr>
        <w:pStyle w:val="2"/>
        <w:rPr>
          <w:rFonts w:asciiTheme="minorHAnsi" w:hAnsiTheme="minorHAnsi" w:eastAsiaTheme="minorEastAsia" w:cstheme="minorBidi"/>
          <w:b w:val="0"/>
          <w:bCs w:val="0"/>
          <w:color w:val="auto"/>
          <w:sz w:val="22"/>
          <w:szCs w:val="22"/>
        </w:rPr>
      </w:pPr>
      <w:r>
        <w:drawing>
          <wp:inline distT="0" distB="0" distL="0" distR="0">
            <wp:extent cx="5486400" cy="2616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B8F7"/>
    <w:p w14:paraId="5D0FD975">
      <w:r>
        <w:drawing>
          <wp:inline distT="0" distB="0" distL="0" distR="0">
            <wp:extent cx="5486400" cy="2579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55C4">
      <w:r>
        <w:drawing>
          <wp:inline distT="0" distB="0" distL="0" distR="0">
            <wp:extent cx="5486400" cy="38823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0823"/>
    <w:p w14:paraId="1875E894">
      <w:pPr>
        <w:pStyle w:val="2"/>
      </w:pPr>
      <w:r>
        <w:t>Step 8: Verify Product Backlog</w:t>
      </w:r>
    </w:p>
    <w:p w14:paraId="7E6842A3">
      <w:r>
        <w:t>Ensure all five stories appear in the backlog.</w:t>
      </w:r>
    </w:p>
    <w:p w14:paraId="00D1755C">
      <w:pPr>
        <w:pStyle w:val="2"/>
      </w:pPr>
      <w:r>
        <w:t>Step 9: Create Sprint</w:t>
      </w:r>
    </w:p>
    <w:p w14:paraId="7E8FED8F">
      <w:r>
        <w:t>Create SCRUM Sprint 1 and move all stories into the sprint.</w:t>
      </w:r>
      <w:r>
        <w:br w:type="textWrapping"/>
      </w:r>
      <w:r>
        <w:t>Sprint Goal: Implement student login, course registration, attendance viewing, faculty marks entry, and result viewing.</w:t>
      </w:r>
    </w:p>
    <w:p w14:paraId="72998E6B">
      <w:r>
        <w:drawing>
          <wp:inline distT="0" distB="0" distL="0" distR="0">
            <wp:extent cx="5486400" cy="2561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93D7">
      <w:pPr>
        <w:pStyle w:val="2"/>
      </w:pPr>
      <w:r>
        <w:t>Step 10: Start Sprint</w:t>
      </w:r>
    </w:p>
    <w:p w14:paraId="0CA9410D">
      <w:r>
        <w:t>Start Sprint 1 with the default duration.</w:t>
      </w:r>
    </w:p>
    <w:p w14:paraId="54314E10"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drawing>
          <wp:inline distT="0" distB="0" distL="0" distR="0">
            <wp:extent cx="5486400" cy="26269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9A73">
      <w:pPr>
        <w:pStyle w:val="2"/>
      </w:pPr>
      <w:r>
        <w:t>Step 11: Scrum Board</w:t>
      </w:r>
    </w:p>
    <w:p w14:paraId="670DF110">
      <w:r>
        <w:t>Verify that all five stories are displayed in the To Do column on the Scrum Board.</w:t>
      </w:r>
    </w:p>
    <w:p w14:paraId="1CE5D101">
      <w:r>
        <w:drawing>
          <wp:inline distT="0" distB="0" distL="0" distR="0">
            <wp:extent cx="5486400" cy="25298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C3D8">
      <w:pPr>
        <w:pStyle w:val="2"/>
      </w:pPr>
      <w:r>
        <w:t>Result</w:t>
      </w:r>
    </w:p>
    <w:p w14:paraId="2158FCF4">
      <w:r>
        <w:t>Successfully created a Jira Scrum project, defined five user stories, assigned story points, created Sprint 1, and managed the stories using the Scrum Board.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B780742"/>
    <w:multiLevelType w:val="multilevel"/>
    <w:tmpl w:val="1B7807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28D3BEA"/>
    <w:multiLevelType w:val="multilevel"/>
    <w:tmpl w:val="228D3B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E4536C9"/>
    <w:multiLevelType w:val="multilevel"/>
    <w:tmpl w:val="5E4536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4A07C53"/>
    <w:multiLevelType w:val="multilevel"/>
    <w:tmpl w:val="74A07C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4C330AE"/>
    <w:multiLevelType w:val="multilevel"/>
    <w:tmpl w:val="74C330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10"/>
  </w:num>
  <w:num w:numId="9">
    <w:abstractNumId w:val="8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B06AE"/>
    <w:rsid w:val="0029639D"/>
    <w:rsid w:val="002F776E"/>
    <w:rsid w:val="00326F90"/>
    <w:rsid w:val="004244F3"/>
    <w:rsid w:val="004C16F9"/>
    <w:rsid w:val="005F202F"/>
    <w:rsid w:val="006B6DF6"/>
    <w:rsid w:val="007D6898"/>
    <w:rsid w:val="00A41FC1"/>
    <w:rsid w:val="00AA1D8D"/>
    <w:rsid w:val="00B47730"/>
    <w:rsid w:val="00CB0664"/>
    <w:rsid w:val="00D3619C"/>
    <w:rsid w:val="00E2213A"/>
    <w:rsid w:val="00F774FA"/>
    <w:rsid w:val="00FC693F"/>
    <w:rsid w:val="0B63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21">
    <w:name w:val="HTML Preformatted"/>
    <w:basedOn w:val="1"/>
    <w:link w:val="167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en-GB" w:eastAsia="en-GB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7">
    <w:name w:val="HTML Preformatted Char"/>
    <w:basedOn w:val="11"/>
    <w:link w:val="21"/>
    <w:semiHidden/>
    <w:qFormat/>
    <w:uiPriority w:val="99"/>
    <w:rPr>
      <w:rFonts w:ascii="Courier New" w:hAnsi="Courier New" w:eastAsia="Times New Roman" w:cs="Courier New"/>
      <w:sz w:val="20"/>
      <w:szCs w:val="20"/>
      <w:lang w:val="en-GB" w:eastAsia="en-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BE3223-0332-45B7-9787-2F09F5E5459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530</Words>
  <Characters>2663</Characters>
  <Lines>23</Lines>
  <Paragraphs>6</Paragraphs>
  <TotalTime>0</TotalTime>
  <ScaleCrop>false</ScaleCrop>
  <LinksUpToDate>false</LinksUpToDate>
  <CharactersWithSpaces>3085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2026-09-28T03:28:00Z</dcterms:created>
  <dc:creator>python-docx</dc:creator>
  <dc:description>generated by python-docx</dc:description>
  <cp:lastModifiedBy>P.Akshay reddy</cp:lastModifiedBy>
  <dcterms:modified xsi:type="dcterms:W3CDTF">2026-10-01T05:47:47Z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eyJoZGlkIjoiZGU2ZmRjNzBhMTQxZTE4NDYxYjY1OGRkNGNhZDQyMmMiLCJ1c2VySWQiOiI1Njc2NTM0MjY0MTkifQ==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45749E9C226E44F4A13A1F20C4F04801_13</vt:lpwstr>
  </property>
</Properties>
</file>