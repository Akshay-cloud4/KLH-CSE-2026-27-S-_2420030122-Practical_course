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DE644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CC7C8A6">
      <w:pPr>
        <w:spacing w:after="120"/>
        <w:rPr>
          <w:b/>
        </w:rPr>
      </w:pPr>
    </w:p>
    <w:p w14:paraId="57694B37">
      <w:pPr>
        <w:spacing w:after="120"/>
        <w:rPr>
          <w:rFonts w:hint="default"/>
          <w:lang w:val="en-IN"/>
        </w:rPr>
      </w:pPr>
      <w:r>
        <w:rPr>
          <w:b/>
        </w:rPr>
        <w:t xml:space="preserve">Name: </w:t>
      </w:r>
      <w:r>
        <w:rPr>
          <w:rFonts w:hint="default"/>
          <w:b/>
          <w:lang w:val="en-IN"/>
        </w:rPr>
        <w:t>P.Akshay Reddy</w:t>
      </w:r>
    </w:p>
    <w:p w14:paraId="7D775EAF">
      <w:pPr>
        <w:spacing w:after="120"/>
        <w:rPr>
          <w:rFonts w:hint="default"/>
          <w:lang w:val="en-IN"/>
        </w:rPr>
      </w:pPr>
      <w:r>
        <w:rPr>
          <w:b/>
        </w:rPr>
        <w:t>Roll no: 2420030</w:t>
      </w:r>
      <w:r>
        <w:rPr>
          <w:rFonts w:hint="default"/>
          <w:b/>
          <w:lang w:val="en-IN"/>
        </w:rPr>
        <w:t>122</w:t>
      </w:r>
      <w:bookmarkStart w:id="0" w:name="_GoBack"/>
      <w:bookmarkEnd w:id="0"/>
    </w:p>
    <w:p w14:paraId="67785A61">
      <w:pPr>
        <w:spacing w:after="120"/>
      </w:pPr>
      <w:r>
        <w:rPr>
          <w:b/>
        </w:rPr>
        <w:t>Section - 1</w:t>
      </w:r>
    </w:p>
    <w:p w14:paraId="0F30305B">
      <w:pPr>
        <w:spacing w:after="40"/>
      </w:pPr>
    </w:p>
    <w:p w14:paraId="46BBC2DD">
      <w:pPr>
        <w:spacing w:after="240"/>
      </w:pPr>
      <w:r>
        <w:rPr>
          <w:b/>
          <w:sz w:val="44"/>
        </w:rPr>
        <w:t>Experiment-6: Docker</w:t>
      </w:r>
    </w:p>
    <w:p w14:paraId="2C2F6DC8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2934ECD">
      <w:pPr>
        <w:spacing w:after="120"/>
      </w:pPr>
      <w:r>
        <w:t>Download and install Docker Desktop on the system.</w:t>
      </w:r>
    </w:p>
    <w:p w14:paraId="5842CA57">
      <w:pPr>
        <w:spacing w:after="120"/>
      </w:pPr>
      <w:r>
        <w:t>Open Docker Desktop after installation and make sure Docker Desktop is running.</w:t>
      </w:r>
    </w:p>
    <w:p w14:paraId="15594A78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D8A8F6C">
      <w:pPr>
        <w:spacing w:after="120"/>
      </w:pPr>
      <w:r>
        <w:t>Open Docker Desktop and use the Docker environment to build a simple Hello World image.</w:t>
      </w:r>
    </w:p>
    <w:p w14:paraId="67ACF40E">
      <w:pPr>
        <w:spacing w:after="120"/>
      </w:pPr>
      <w:r>
        <w:t>Create a Dockerfile for the Hello World image:</w:t>
      </w:r>
    </w:p>
    <w:p w14:paraId="711BA469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CMD ["echo", "Hello World"]</w:t>
      </w:r>
    </w:p>
    <w:p w14:paraId="4C7F3C7E">
      <w:pPr>
        <w:spacing w:after="120"/>
      </w:pPr>
      <w:r>
        <w:t>Build the image using the Docker build command:</w:t>
      </w:r>
    </w:p>
    <w:p w14:paraId="48407A6D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CA57A77">
      <w:r>
        <w:drawing>
          <wp:inline distT="0" distB="0" distL="0" distR="0">
            <wp:extent cx="5486400" cy="1787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364"/>
    <w:p w14:paraId="0752660F">
      <w:pPr>
        <w:spacing w:after="120"/>
      </w:pPr>
      <w:r>
        <w:t>The image is created and can be viewed in Docker Desktop under Images.</w:t>
      </w:r>
    </w:p>
    <w:p w14:paraId="7F21FFCC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5F37B5">
      <w:pPr>
        <w:spacing w:after="120"/>
      </w:pPr>
      <w:r>
        <w:t>A Docker container is a running instance of a Docker image.</w:t>
      </w:r>
    </w:p>
    <w:p w14:paraId="1DE90BAC">
      <w:pPr>
        <w:spacing w:after="120"/>
      </w:pPr>
      <w:r>
        <w:t>Run the Ubuntu image interactively using:</w:t>
      </w:r>
    </w:p>
    <w:p w14:paraId="1071951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70368A">
      <w:r>
        <w:drawing>
          <wp:inline distT="0" distB="0" distL="0" distR="0">
            <wp:extent cx="5486400" cy="918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106"/>
    <w:p w14:paraId="5E704471">
      <w:pPr>
        <w:spacing w:after="120"/>
      </w:pPr>
      <w:r>
        <w:t>This creates and starts an Ubuntu container in interactive terminal mode.</w:t>
      </w:r>
    </w:p>
    <w:p w14:paraId="13FE84E9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63D9AAA">
      <w:pPr>
        <w:spacing w:after="120"/>
      </w:pPr>
      <w:r>
        <w:t>Open Docker Desktop and check the Images section to view the available Docker images.</w:t>
      </w:r>
    </w:p>
    <w:p w14:paraId="24633231">
      <w:pPr>
        <w:spacing w:after="120"/>
      </w:pPr>
      <w:r>
        <w:t>Open the Containers section to view the containers that are running or have been created.</w:t>
      </w:r>
    </w:p>
    <w:p w14:paraId="0C8951C1">
      <w:pPr>
        <w:spacing w:after="120"/>
      </w:pPr>
      <w:r>
        <w:t>The Docker Desktop interface can be used to view the image and container details.</w:t>
      </w:r>
    </w:p>
    <w:p w14:paraId="0B120553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D62FB12">
      <w:pPr>
        <w:spacing w:after="120"/>
      </w:pPr>
      <w:r>
        <w:t>To display all containers, including stopped containers, use:</w:t>
      </w:r>
    </w:p>
    <w:p w14:paraId="6946CB09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5BE80EE1">
      <w:r>
        <w:drawing>
          <wp:inline distT="0" distB="0" distL="0" distR="0">
            <wp:extent cx="5486400" cy="109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C2E"/>
    <w:p w14:paraId="553326DF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6672416">
      <w:pPr>
        <w:spacing w:after="120"/>
      </w:pPr>
      <w:r>
        <w:t>To display the Docker images available on the system, use:</w:t>
      </w:r>
    </w:p>
    <w:p w14:paraId="5DE0291F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B966EE3">
      <w:r>
        <w:drawing>
          <wp:inline distT="0" distB="0" distL="0" distR="0">
            <wp:extent cx="5486400" cy="1266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7E"/>
    <w:p w14:paraId="1FD1E7B2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2B25D0C">
      <w:pPr>
        <w:spacing w:after="120"/>
      </w:pPr>
      <w:r>
        <w:t>To remove a container using its container ID, use:</w:t>
      </w:r>
    </w:p>
    <w:p w14:paraId="1FA876D8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CE3FC03">
      <w:r>
        <w:drawing>
          <wp:inline distT="0" distB="0" distL="0" distR="0">
            <wp:extent cx="5486400" cy="918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3C3"/>
    <w:p w14:paraId="66C83447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98A6C20">
      <w:pPr>
        <w:spacing w:after="120"/>
      </w:pPr>
      <w:r>
        <w:t>To remove an image using its image ID, use:</w:t>
      </w:r>
    </w:p>
    <w:p w14:paraId="3E62C36B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6DEFB7C2">
      <w:r>
        <w:drawing>
          <wp:inline distT="0" distB="0" distL="0" distR="0">
            <wp:extent cx="5486400" cy="109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027"/>
    <w:p w14:paraId="0CCBF99E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833E6E3">
      <w:pPr>
        <w:spacing w:after="120"/>
      </w:pPr>
      <w:r>
        <w:t>Run an Ubuntu container in interactive terminal mode:</w:t>
      </w:r>
    </w:p>
    <w:p w14:paraId="4A2D46B1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5FDBEEE">
      <w:pPr>
        <w:spacing w:after="120"/>
      </w:pPr>
      <w:r>
        <w:t>The -it options allow interactive access to the Ubuntu container through the terminal.</w:t>
      </w:r>
    </w:p>
    <w:p w14:paraId="32928701">
      <w:pPr>
        <w:spacing w:after="140"/>
      </w:pPr>
      <w:r>
        <w:rPr>
          <w:b/>
          <w:sz w:val="28"/>
        </w:rPr>
        <w:t>Basic Docker Workflow</w:t>
      </w:r>
    </w:p>
    <w:p w14:paraId="3A520356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Build Hello World Image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Check Images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Run Docker Container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Check Containers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Remove Container / Image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0FEF"/>
    <w:rsid w:val="0015074B"/>
    <w:rsid w:val="001B06AE"/>
    <w:rsid w:val="0029639D"/>
    <w:rsid w:val="00326F90"/>
    <w:rsid w:val="005F3255"/>
    <w:rsid w:val="006B2806"/>
    <w:rsid w:val="00AA1D8D"/>
    <w:rsid w:val="00B47730"/>
    <w:rsid w:val="00CB0664"/>
    <w:rsid w:val="00D27ED6"/>
    <w:rsid w:val="00DC7565"/>
    <w:rsid w:val="00ED4A07"/>
    <w:rsid w:val="00FC693F"/>
    <w:rsid w:val="27726ADB"/>
    <w:rsid w:val="3A7629AF"/>
    <w:rsid w:val="4FF5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273</Words>
  <Characters>1414</Characters>
  <Lines>14</Lines>
  <Paragraphs>4</Paragraphs>
  <TotalTime>1</TotalTime>
  <ScaleCrop>false</ScaleCrop>
  <LinksUpToDate>false</LinksUpToDate>
  <CharactersWithSpaces>1648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2026-09-28T03:25:00Z</dcterms:created>
  <dc:creator>python-docx</dc:creator>
  <dc:description>generated by python-docx</dc:description>
  <cp:lastModifiedBy>P.Akshay reddy</cp:lastModifiedBy>
  <dcterms:modified xsi:type="dcterms:W3CDTF">2026-10-01T05:42:12Z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eyJoZGlkIjoiZGU2ZmRjNzBhMTQxZTE4NDYxYjY1OGRkNGNhZDQyMmMiLCJ1c2VySWQiOiI1Njc2NTM0MjY0MTkifQ==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01C26F3B825B4CEE96A57624C4CE3C0E_13</vt:lpwstr>
  </property>
</Properties>
</file>